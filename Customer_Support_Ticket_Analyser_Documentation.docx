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773F0E">
      <w:pPr>
        <w:jc w:val="center"/>
        <w:rPr>
          <w:rFonts w:hint="default" w:ascii="Times New Roman" w:hAnsi="Times New Roman" w:cs="Times New Roman"/>
          <w:b/>
          <w:bCs/>
          <w:sz w:val="28"/>
          <w:szCs w:val="28"/>
        </w:rPr>
      </w:pPr>
      <w:r>
        <w:rPr>
          <w:rFonts w:hint="default" w:ascii="Times New Roman" w:hAnsi="Times New Roman" w:cs="Times New Roman"/>
          <w:b/>
          <w:bCs/>
          <w:sz w:val="28"/>
          <w:szCs w:val="28"/>
        </w:rPr>
        <w:t>Customer Support Ticket Analyser</w:t>
      </w:r>
    </w:p>
    <w:p w14:paraId="69E11FED">
      <w:pPr>
        <w:rPr>
          <w:rFonts w:hint="default" w:ascii="Times New Roman" w:hAnsi="Times New Roman" w:cs="Times New Roman"/>
        </w:rPr>
      </w:pPr>
    </w:p>
    <w:p w14:paraId="5573D71C">
      <w:pPr>
        <w:rPr>
          <w:rFonts w:hint="default" w:ascii="Times New Roman" w:hAnsi="Times New Roman" w:cs="Times New Roman"/>
          <w:b/>
          <w:bCs/>
        </w:rPr>
      </w:pPr>
      <w:r>
        <w:rPr>
          <w:rFonts w:hint="default" w:ascii="Times New Roman" w:hAnsi="Times New Roman" w:cs="Times New Roman"/>
          <w:b/>
          <w:bCs/>
        </w:rPr>
        <w:t>1. Introduction</w:t>
      </w:r>
    </w:p>
    <w:p w14:paraId="3A959217">
      <w:pPr>
        <w:rPr>
          <w:rFonts w:hint="default" w:ascii="Times New Roman" w:hAnsi="Times New Roman" w:cs="Times New Roman"/>
        </w:rPr>
      </w:pPr>
      <w:r>
        <w:rPr>
          <w:rFonts w:hint="default" w:ascii="Times New Roman" w:hAnsi="Times New Roman" w:cs="Times New Roman"/>
        </w:rPr>
        <w:t>Customer support departments receive a large number of service requests and issue reports from customers every day. These support tickets contain valuable information about customer experiences, service quality, recurring technical problems, and overall customer satisfaction.</w:t>
      </w:r>
    </w:p>
    <w:p w14:paraId="015E81CA">
      <w:pPr>
        <w:rPr>
          <w:rFonts w:hint="default" w:ascii="Times New Roman" w:hAnsi="Times New Roman" w:cs="Times New Roman"/>
        </w:rPr>
      </w:pPr>
      <w:r>
        <w:rPr>
          <w:rFonts w:hint="default" w:ascii="Times New Roman" w:hAnsi="Times New Roman" w:cs="Times New Roman"/>
        </w:rPr>
        <w:t>Analyzing support tickets manually can be time-consuming and inefficient. Therefore, organizations use automated systems to organize, clean, and analyze ticket data to gain meaningful insights. This project focuses on developing a Customer Support Ticket Analysis System that processes customer support tickets and generates useful reports to support decision-making and service improvement.</w:t>
      </w:r>
    </w:p>
    <w:p w14:paraId="3FF20D37">
      <w:pPr>
        <w:rPr>
          <w:rFonts w:hint="default" w:ascii="Times New Roman" w:hAnsi="Times New Roman" w:cs="Times New Roman"/>
          <w:b/>
          <w:bCs/>
        </w:rPr>
      </w:pPr>
      <w:r>
        <w:rPr>
          <w:rFonts w:hint="default" w:ascii="Times New Roman" w:hAnsi="Times New Roman" w:cs="Times New Roman"/>
          <w:b/>
          <w:bCs/>
        </w:rPr>
        <w:t>2. Problem Statement</w:t>
      </w:r>
    </w:p>
    <w:p w14:paraId="0028BF9C">
      <w:pPr>
        <w:rPr>
          <w:rFonts w:hint="default" w:ascii="Times New Roman" w:hAnsi="Times New Roman" w:cs="Times New Roman"/>
        </w:rPr>
      </w:pPr>
      <w:r>
        <w:rPr>
          <w:rFonts w:hint="default" w:ascii="Times New Roman" w:hAnsi="Times New Roman" w:cs="Times New Roman"/>
        </w:rPr>
        <w:t>Customer support teams handle numerous service tickets daily. Analyzing these tickets helps identify common issues, customer sentiment, support quality, and areas for improvement. However, raw ticket data often contains inconsistent formatting, punctuation, mixed capitalization, and unstructured text, making analysis difficult.</w:t>
      </w:r>
    </w:p>
    <w:p w14:paraId="30EF64A6">
      <w:pPr>
        <w:rPr>
          <w:rFonts w:hint="default" w:ascii="Times New Roman" w:hAnsi="Times New Roman" w:cs="Times New Roman"/>
        </w:rPr>
      </w:pPr>
      <w:r>
        <w:rPr>
          <w:rFonts w:hint="default" w:ascii="Times New Roman" w:hAnsi="Times New Roman" w:cs="Times New Roman"/>
        </w:rPr>
        <w:t>The objective of this project is to build a Python-based Ticket Analysis System that stores ticket information, cleans issue descriptions, performs keyword-based analysis, and generates meaningful insights from customer support data.</w:t>
      </w:r>
    </w:p>
    <w:p w14:paraId="699D0CE0">
      <w:pPr>
        <w:rPr>
          <w:rFonts w:hint="default" w:ascii="Times New Roman" w:hAnsi="Times New Roman" w:cs="Times New Roman"/>
          <w:b/>
          <w:bCs/>
        </w:rPr>
      </w:pPr>
      <w:r>
        <w:rPr>
          <w:rFonts w:hint="default" w:ascii="Times New Roman" w:hAnsi="Times New Roman" w:cs="Times New Roman"/>
          <w:b/>
          <w:bCs/>
        </w:rPr>
        <w:t>3. Project Objectives</w:t>
      </w:r>
    </w:p>
    <w:p w14:paraId="03DC8A9A">
      <w:pPr>
        <w:rPr>
          <w:rFonts w:hint="default" w:ascii="Times New Roman" w:hAnsi="Times New Roman" w:cs="Times New Roman"/>
        </w:rPr>
      </w:pPr>
      <w:r>
        <w:rPr>
          <w:rFonts w:hint="default" w:ascii="Times New Roman" w:hAnsi="Times New Roman" w:cs="Times New Roman"/>
        </w:rPr>
        <w:t>• Store customer support ticket information in a structured format.</w:t>
      </w:r>
    </w:p>
    <w:p w14:paraId="631B7ABE">
      <w:pPr>
        <w:rPr>
          <w:rFonts w:hint="default" w:ascii="Times New Roman" w:hAnsi="Times New Roman" w:cs="Times New Roman"/>
        </w:rPr>
      </w:pPr>
      <w:r>
        <w:rPr>
          <w:rFonts w:hint="default" w:ascii="Times New Roman" w:hAnsi="Times New Roman" w:cs="Times New Roman"/>
        </w:rPr>
        <w:t>• Allow users to add new customer support tickets.</w:t>
      </w:r>
    </w:p>
    <w:p w14:paraId="664D734C">
      <w:pPr>
        <w:rPr>
          <w:rFonts w:hint="default" w:ascii="Times New Roman" w:hAnsi="Times New Roman" w:cs="Times New Roman"/>
        </w:rPr>
      </w:pPr>
      <w:r>
        <w:rPr>
          <w:rFonts w:hint="default" w:ascii="Times New Roman" w:hAnsi="Times New Roman" w:cs="Times New Roman"/>
        </w:rPr>
        <w:t>• Validate user input to ensure data consistency.</w:t>
      </w:r>
    </w:p>
    <w:p w14:paraId="77770A02">
      <w:pPr>
        <w:rPr>
          <w:rFonts w:hint="default" w:ascii="Times New Roman" w:hAnsi="Times New Roman" w:cs="Times New Roman"/>
        </w:rPr>
      </w:pPr>
      <w:r>
        <w:rPr>
          <w:rFonts w:hint="default" w:ascii="Times New Roman" w:hAnsi="Times New Roman" w:cs="Times New Roman"/>
        </w:rPr>
        <w:t>• Clean and standardize issue descriptions.</w:t>
      </w:r>
    </w:p>
    <w:p w14:paraId="3C9D88BB">
      <w:pPr>
        <w:rPr>
          <w:rFonts w:hint="default" w:ascii="Times New Roman" w:hAnsi="Times New Roman" w:cs="Times New Roman"/>
        </w:rPr>
      </w:pPr>
      <w:r>
        <w:rPr>
          <w:rFonts w:hint="default" w:ascii="Times New Roman" w:hAnsi="Times New Roman" w:cs="Times New Roman"/>
        </w:rPr>
        <w:t>• Analyze ticket descriptions based on specific keywords.</w:t>
      </w:r>
    </w:p>
    <w:p w14:paraId="0FB6292A">
      <w:pPr>
        <w:rPr>
          <w:rFonts w:hint="default" w:ascii="Times New Roman" w:hAnsi="Times New Roman" w:cs="Times New Roman"/>
        </w:rPr>
      </w:pPr>
      <w:r>
        <w:rPr>
          <w:rFonts w:hint="default" w:ascii="Times New Roman" w:hAnsi="Times New Roman" w:cs="Times New Roman"/>
        </w:rPr>
        <w:t>• Generate reports on ticket priorities and issue trends.</w:t>
      </w:r>
    </w:p>
    <w:p w14:paraId="04C499CF">
      <w:pPr>
        <w:rPr>
          <w:rFonts w:hint="default" w:ascii="Times New Roman" w:hAnsi="Times New Roman" w:cs="Times New Roman"/>
        </w:rPr>
      </w:pPr>
      <w:r>
        <w:rPr>
          <w:rFonts w:hint="default" w:ascii="Times New Roman" w:hAnsi="Times New Roman" w:cs="Times New Roman"/>
        </w:rPr>
        <w:t>• Identify commonly used words in customer complaints and feedback.</w:t>
      </w:r>
    </w:p>
    <w:p w14:paraId="029FA4F4">
      <w:pPr>
        <w:rPr>
          <w:rFonts w:hint="default" w:ascii="Times New Roman" w:hAnsi="Times New Roman" w:cs="Times New Roman"/>
        </w:rPr>
      </w:pPr>
      <w:r>
        <w:rPr>
          <w:rFonts w:hint="default" w:ascii="Times New Roman" w:hAnsi="Times New Roman" w:cs="Times New Roman"/>
        </w:rPr>
        <w:t>• Extract actionable insights that can improve customer support services.</w:t>
      </w:r>
    </w:p>
    <w:p w14:paraId="64AA1BA2">
      <w:pPr>
        <w:rPr>
          <w:rFonts w:hint="default" w:ascii="Times New Roman" w:hAnsi="Times New Roman" w:cs="Times New Roman"/>
          <w:b/>
          <w:bCs/>
        </w:rPr>
      </w:pPr>
      <w:r>
        <w:rPr>
          <w:rFonts w:hint="default" w:ascii="Times New Roman" w:hAnsi="Times New Roman" w:cs="Times New Roman"/>
          <w:b/>
          <w:bCs/>
          <w:lang w:val="en-US"/>
        </w:rPr>
        <w:t>4</w:t>
      </w:r>
      <w:r>
        <w:rPr>
          <w:rFonts w:hint="default" w:ascii="Times New Roman" w:hAnsi="Times New Roman" w:cs="Times New Roman"/>
          <w:b/>
          <w:bCs/>
        </w:rPr>
        <w:t>. System Description</w:t>
      </w:r>
    </w:p>
    <w:p w14:paraId="3C334AE5">
      <w:pPr>
        <w:rPr>
          <w:rFonts w:hint="default" w:ascii="Times New Roman" w:hAnsi="Times New Roman" w:cs="Times New Roman"/>
        </w:rPr>
      </w:pPr>
      <w:r>
        <w:rPr>
          <w:rFonts w:hint="default" w:ascii="Times New Roman" w:hAnsi="Times New Roman" w:cs="Times New Roman"/>
        </w:rPr>
        <w:t>The Customer Support Ticket Analyser operates as a simple ticket management and analysis system. It begins with a predefined set of customer support tickets and allows users to add new tickets. The system then cleans the issue descriptions by removing unnecessary characters and standardizing the text.</w:t>
      </w:r>
    </w:p>
    <w:p w14:paraId="1D78E44F">
      <w:pPr>
        <w:rPr>
          <w:rFonts w:hint="default" w:ascii="Times New Roman" w:hAnsi="Times New Roman" w:cs="Times New Roman"/>
        </w:rPr>
      </w:pPr>
      <w:r>
        <w:rPr>
          <w:rFonts w:hint="default" w:ascii="Times New Roman" w:hAnsi="Times New Roman" w:cs="Times New Roman"/>
        </w:rPr>
        <w:t>After preprocessing, the system performs keyword analysis and generates various reports, including priority distribution, longest issue description identification, and extraction of unique words used across all tickets.</w:t>
      </w:r>
    </w:p>
    <w:p w14:paraId="16411F34">
      <w:pPr>
        <w:rPr>
          <w:rFonts w:hint="default" w:ascii="Times New Roman" w:hAnsi="Times New Roman" w:cs="Times New Roman"/>
          <w:b/>
          <w:bCs/>
        </w:rPr>
      </w:pPr>
      <w:r>
        <w:rPr>
          <w:rFonts w:hint="default" w:ascii="Times New Roman" w:hAnsi="Times New Roman" w:cs="Times New Roman"/>
          <w:b/>
          <w:bCs/>
          <w:lang w:val="en-US"/>
        </w:rPr>
        <w:t>5</w:t>
      </w:r>
      <w:r>
        <w:rPr>
          <w:rFonts w:hint="default" w:ascii="Times New Roman" w:hAnsi="Times New Roman" w:cs="Times New Roman"/>
          <w:b/>
          <w:bCs/>
        </w:rPr>
        <w:t>. Functional Requirements</w:t>
      </w:r>
    </w:p>
    <w:p w14:paraId="7CD2F323">
      <w:pPr>
        <w:rPr>
          <w:rFonts w:hint="default" w:ascii="Times New Roman" w:hAnsi="Times New Roman" w:cs="Times New Roman"/>
        </w:rPr>
      </w:pPr>
      <w:r>
        <w:rPr>
          <w:rFonts w:hint="default" w:ascii="Times New Roman" w:hAnsi="Times New Roman" w:cs="Times New Roman"/>
          <w:b/>
          <w:bCs/>
          <w:lang w:val="en-US"/>
        </w:rPr>
        <w:t>5</w:t>
      </w:r>
      <w:r>
        <w:rPr>
          <w:rFonts w:hint="default" w:ascii="Times New Roman" w:hAnsi="Times New Roman" w:cs="Times New Roman"/>
          <w:b/>
          <w:bCs/>
        </w:rPr>
        <w:t xml:space="preserve">.1 </w:t>
      </w:r>
      <w:r>
        <w:rPr>
          <w:rFonts w:hint="default" w:ascii="Times New Roman" w:hAnsi="Times New Roman" w:cs="Times New Roman"/>
        </w:rPr>
        <w:t>Ticket Storage</w:t>
      </w:r>
    </w:p>
    <w:p w14:paraId="1C634729">
      <w:pPr>
        <w:rPr>
          <w:rFonts w:hint="default" w:ascii="Times New Roman" w:hAnsi="Times New Roman" w:cs="Times New Roman"/>
        </w:rPr>
      </w:pPr>
      <w:r>
        <w:rPr>
          <w:rFonts w:hint="default" w:ascii="Times New Roman" w:hAnsi="Times New Roman" w:cs="Times New Roman"/>
        </w:rPr>
        <w:t>• Ticket Number</w:t>
      </w:r>
    </w:p>
    <w:p w14:paraId="6035C6EC">
      <w:pPr>
        <w:rPr>
          <w:rFonts w:hint="default" w:ascii="Times New Roman" w:hAnsi="Times New Roman" w:cs="Times New Roman"/>
        </w:rPr>
      </w:pPr>
      <w:r>
        <w:rPr>
          <w:rFonts w:hint="default" w:ascii="Times New Roman" w:hAnsi="Times New Roman" w:cs="Times New Roman"/>
        </w:rPr>
        <w:t>• Customer Name</w:t>
      </w:r>
    </w:p>
    <w:p w14:paraId="76BC435E">
      <w:pPr>
        <w:rPr>
          <w:rFonts w:hint="default" w:ascii="Times New Roman" w:hAnsi="Times New Roman" w:cs="Times New Roman"/>
        </w:rPr>
      </w:pPr>
      <w:r>
        <w:rPr>
          <w:rFonts w:hint="default" w:ascii="Times New Roman" w:hAnsi="Times New Roman" w:cs="Times New Roman"/>
        </w:rPr>
        <w:t>• Issue Description</w:t>
      </w:r>
    </w:p>
    <w:p w14:paraId="082580E6">
      <w:pPr>
        <w:rPr>
          <w:rFonts w:hint="default" w:ascii="Times New Roman" w:hAnsi="Times New Roman" w:cs="Times New Roman"/>
        </w:rPr>
      </w:pPr>
      <w:r>
        <w:rPr>
          <w:rFonts w:hint="default" w:ascii="Times New Roman" w:hAnsi="Times New Roman" w:cs="Times New Roman"/>
        </w:rPr>
        <w:t>• Priority Level</w:t>
      </w:r>
    </w:p>
    <w:p w14:paraId="5C5BDD93">
      <w:pPr>
        <w:rPr>
          <w:rFonts w:hint="default" w:ascii="Times New Roman" w:hAnsi="Times New Roman" w:cs="Times New Roman"/>
        </w:rPr>
      </w:pPr>
    </w:p>
    <w:p w14:paraId="61646486">
      <w:pPr>
        <w:rPr>
          <w:rFonts w:hint="default" w:ascii="Times New Roman" w:hAnsi="Times New Roman" w:cs="Times New Roman"/>
        </w:rPr>
      </w:pPr>
      <w:r>
        <w:rPr>
          <w:rFonts w:hint="default" w:ascii="Times New Roman" w:hAnsi="Times New Roman" w:cs="Times New Roman"/>
          <w:b/>
          <w:bCs/>
          <w:lang w:val="en-US"/>
        </w:rPr>
        <w:t>5</w:t>
      </w:r>
      <w:r>
        <w:rPr>
          <w:rFonts w:hint="default" w:ascii="Times New Roman" w:hAnsi="Times New Roman" w:cs="Times New Roman"/>
          <w:b/>
          <w:bCs/>
        </w:rPr>
        <w:t>.2</w:t>
      </w:r>
      <w:r>
        <w:rPr>
          <w:rFonts w:hint="default" w:ascii="Times New Roman" w:hAnsi="Times New Roman" w:cs="Times New Roman"/>
        </w:rPr>
        <w:t xml:space="preserve"> Ticket Addition</w:t>
      </w:r>
    </w:p>
    <w:p w14:paraId="1594E793">
      <w:pPr>
        <w:rPr>
          <w:rFonts w:hint="default" w:ascii="Times New Roman" w:hAnsi="Times New Roman" w:cs="Times New Roman"/>
        </w:rPr>
      </w:pPr>
      <w:r>
        <w:rPr>
          <w:rFonts w:hint="default" w:ascii="Times New Roman" w:hAnsi="Times New Roman" w:cs="Times New Roman"/>
        </w:rPr>
        <w:t>• Customer Name</w:t>
      </w:r>
    </w:p>
    <w:p w14:paraId="04482508">
      <w:pPr>
        <w:rPr>
          <w:rFonts w:hint="default" w:ascii="Times New Roman" w:hAnsi="Times New Roman" w:cs="Times New Roman"/>
        </w:rPr>
      </w:pPr>
      <w:r>
        <w:rPr>
          <w:rFonts w:hint="default" w:ascii="Times New Roman" w:hAnsi="Times New Roman" w:cs="Times New Roman"/>
        </w:rPr>
        <w:t>• Issue Description</w:t>
      </w:r>
    </w:p>
    <w:p w14:paraId="30D3A3FE">
      <w:pPr>
        <w:rPr>
          <w:rFonts w:hint="default" w:ascii="Times New Roman" w:hAnsi="Times New Roman" w:cs="Times New Roman"/>
        </w:rPr>
      </w:pPr>
      <w:r>
        <w:rPr>
          <w:rFonts w:hint="default" w:ascii="Times New Roman" w:hAnsi="Times New Roman" w:cs="Times New Roman"/>
        </w:rPr>
        <w:t>• Priority Level</w:t>
      </w:r>
    </w:p>
    <w:p w14:paraId="2362F196">
      <w:pPr>
        <w:rPr>
          <w:rFonts w:hint="default" w:ascii="Times New Roman" w:hAnsi="Times New Roman" w:cs="Times New Roman"/>
        </w:rPr>
      </w:pPr>
    </w:p>
    <w:p w14:paraId="76477069">
      <w:pPr>
        <w:rPr>
          <w:rFonts w:hint="default" w:ascii="Times New Roman" w:hAnsi="Times New Roman" w:cs="Times New Roman"/>
        </w:rPr>
      </w:pPr>
      <w:r>
        <w:rPr>
          <w:rFonts w:hint="default" w:ascii="Times New Roman" w:hAnsi="Times New Roman" w:cs="Times New Roman"/>
          <w:b/>
          <w:bCs/>
          <w:lang w:val="en-US"/>
        </w:rPr>
        <w:t>5</w:t>
      </w:r>
      <w:r>
        <w:rPr>
          <w:rFonts w:hint="default" w:ascii="Times New Roman" w:hAnsi="Times New Roman" w:cs="Times New Roman"/>
          <w:b/>
          <w:bCs/>
        </w:rPr>
        <w:t>.3</w:t>
      </w:r>
      <w:r>
        <w:rPr>
          <w:rFonts w:hint="default" w:ascii="Times New Roman" w:hAnsi="Times New Roman" w:cs="Times New Roman"/>
        </w:rPr>
        <w:t xml:space="preserve"> Priority Validation</w:t>
      </w:r>
    </w:p>
    <w:p w14:paraId="7EA698D3">
      <w:pPr>
        <w:rPr>
          <w:rFonts w:hint="default" w:ascii="Times New Roman" w:hAnsi="Times New Roman" w:cs="Times New Roman"/>
        </w:rPr>
      </w:pPr>
      <w:r>
        <w:rPr>
          <w:rFonts w:hint="default" w:ascii="Times New Roman" w:hAnsi="Times New Roman" w:cs="Times New Roman"/>
        </w:rPr>
        <w:t>Accepted values:</w:t>
      </w:r>
    </w:p>
    <w:p w14:paraId="6926472E">
      <w:pPr>
        <w:rPr>
          <w:rFonts w:hint="default" w:ascii="Times New Roman" w:hAnsi="Times New Roman" w:cs="Times New Roman"/>
        </w:rPr>
      </w:pPr>
      <w:r>
        <w:rPr>
          <w:rFonts w:hint="default" w:ascii="Times New Roman" w:hAnsi="Times New Roman" w:cs="Times New Roman"/>
        </w:rPr>
        <w:t>• High</w:t>
      </w:r>
    </w:p>
    <w:p w14:paraId="1175A7F6">
      <w:pPr>
        <w:rPr>
          <w:rFonts w:hint="default" w:ascii="Times New Roman" w:hAnsi="Times New Roman" w:cs="Times New Roman"/>
        </w:rPr>
      </w:pPr>
      <w:r>
        <w:rPr>
          <w:rFonts w:hint="default" w:ascii="Times New Roman" w:hAnsi="Times New Roman" w:cs="Times New Roman"/>
        </w:rPr>
        <w:t>• Medium</w:t>
      </w:r>
    </w:p>
    <w:p w14:paraId="66F88499">
      <w:pPr>
        <w:rPr>
          <w:rFonts w:hint="default" w:ascii="Times New Roman" w:hAnsi="Times New Roman" w:cs="Times New Roman"/>
        </w:rPr>
      </w:pPr>
      <w:r>
        <w:rPr>
          <w:rFonts w:hint="default" w:ascii="Times New Roman" w:hAnsi="Times New Roman" w:cs="Times New Roman"/>
        </w:rPr>
        <w:t>• Low</w:t>
      </w:r>
    </w:p>
    <w:p w14:paraId="1B4F55BB">
      <w:pPr>
        <w:rPr>
          <w:rFonts w:hint="default" w:ascii="Times New Roman" w:hAnsi="Times New Roman" w:cs="Times New Roman"/>
        </w:rPr>
      </w:pPr>
    </w:p>
    <w:p w14:paraId="13764365">
      <w:pPr>
        <w:rPr>
          <w:rFonts w:hint="default" w:ascii="Times New Roman" w:hAnsi="Times New Roman" w:cs="Times New Roman"/>
        </w:rPr>
      </w:pPr>
      <w:r>
        <w:rPr>
          <w:rFonts w:hint="default" w:ascii="Times New Roman" w:hAnsi="Times New Roman" w:cs="Times New Roman"/>
          <w:b/>
          <w:bCs/>
          <w:lang w:val="en-US"/>
        </w:rPr>
        <w:t>5</w:t>
      </w:r>
      <w:r>
        <w:rPr>
          <w:rFonts w:hint="default" w:ascii="Times New Roman" w:hAnsi="Times New Roman" w:cs="Times New Roman"/>
          <w:b/>
          <w:bCs/>
        </w:rPr>
        <w:t xml:space="preserve">.4 </w:t>
      </w:r>
      <w:r>
        <w:rPr>
          <w:rFonts w:hint="default" w:ascii="Times New Roman" w:hAnsi="Times New Roman" w:cs="Times New Roman"/>
        </w:rPr>
        <w:t>Automatic Ticket Number Generation</w:t>
      </w:r>
    </w:p>
    <w:p w14:paraId="1C1DD34F">
      <w:pPr>
        <w:rPr>
          <w:rFonts w:hint="default" w:ascii="Times New Roman" w:hAnsi="Times New Roman" w:cs="Times New Roman"/>
        </w:rPr>
      </w:pPr>
      <w:r>
        <w:rPr>
          <w:rFonts w:hint="default" w:ascii="Times New Roman" w:hAnsi="Times New Roman" w:cs="Times New Roman"/>
        </w:rPr>
        <w:t>The system automatically assigns ticket numbers to newly added tickets.</w:t>
      </w:r>
    </w:p>
    <w:p w14:paraId="2DD5E776">
      <w:pPr>
        <w:rPr>
          <w:rFonts w:hint="default" w:ascii="Times New Roman" w:hAnsi="Times New Roman" w:cs="Times New Roman"/>
        </w:rPr>
      </w:pPr>
    </w:p>
    <w:p w14:paraId="334C6F6B">
      <w:pPr>
        <w:rPr>
          <w:rFonts w:hint="default" w:ascii="Times New Roman" w:hAnsi="Times New Roman" w:cs="Times New Roman"/>
        </w:rPr>
      </w:pPr>
      <w:r>
        <w:rPr>
          <w:rFonts w:hint="default" w:ascii="Times New Roman" w:hAnsi="Times New Roman" w:cs="Times New Roman"/>
          <w:b/>
          <w:bCs/>
          <w:lang w:val="en-US"/>
        </w:rPr>
        <w:t>5</w:t>
      </w:r>
      <w:r>
        <w:rPr>
          <w:rFonts w:hint="default" w:ascii="Times New Roman" w:hAnsi="Times New Roman" w:cs="Times New Roman"/>
          <w:b/>
          <w:bCs/>
        </w:rPr>
        <w:t xml:space="preserve">.5 </w:t>
      </w:r>
      <w:r>
        <w:rPr>
          <w:rFonts w:hint="default" w:ascii="Times New Roman" w:hAnsi="Times New Roman" w:cs="Times New Roman"/>
        </w:rPr>
        <w:t>Text Cleaning</w:t>
      </w:r>
    </w:p>
    <w:p w14:paraId="6B2AB522">
      <w:pPr>
        <w:rPr>
          <w:rFonts w:hint="default" w:ascii="Times New Roman" w:hAnsi="Times New Roman" w:cs="Times New Roman"/>
        </w:rPr>
      </w:pPr>
      <w:r>
        <w:rPr>
          <w:rFonts w:hint="default" w:ascii="Times New Roman" w:hAnsi="Times New Roman" w:cs="Times New Roman"/>
        </w:rPr>
        <w:t>• Removing punctuation marks</w:t>
      </w:r>
    </w:p>
    <w:p w14:paraId="36DB8E9A">
      <w:pPr>
        <w:rPr>
          <w:rFonts w:hint="default" w:ascii="Times New Roman" w:hAnsi="Times New Roman" w:cs="Times New Roman"/>
        </w:rPr>
      </w:pPr>
      <w:r>
        <w:rPr>
          <w:rFonts w:hint="default" w:ascii="Times New Roman" w:hAnsi="Times New Roman" w:cs="Times New Roman"/>
        </w:rPr>
        <w:t>• Converting text to lowercase</w:t>
      </w:r>
    </w:p>
    <w:p w14:paraId="011A69CD">
      <w:pPr>
        <w:rPr>
          <w:rFonts w:hint="default" w:ascii="Times New Roman" w:hAnsi="Times New Roman" w:cs="Times New Roman"/>
        </w:rPr>
      </w:pPr>
      <w:r>
        <w:rPr>
          <w:rFonts w:hint="default" w:ascii="Times New Roman" w:hAnsi="Times New Roman" w:cs="Times New Roman"/>
        </w:rPr>
        <w:t>• Removing extra spaces</w:t>
      </w:r>
    </w:p>
    <w:p w14:paraId="557D99DC">
      <w:pPr>
        <w:rPr>
          <w:rFonts w:hint="default" w:ascii="Times New Roman" w:hAnsi="Times New Roman" w:cs="Times New Roman"/>
        </w:rPr>
      </w:pPr>
      <w:r>
        <w:rPr>
          <w:rFonts w:hint="default" w:ascii="Times New Roman" w:hAnsi="Times New Roman" w:cs="Times New Roman"/>
        </w:rPr>
        <w:t>• Removing leading and trailing spaces</w:t>
      </w:r>
    </w:p>
    <w:p w14:paraId="42AC068A">
      <w:pPr>
        <w:rPr>
          <w:rFonts w:hint="default" w:ascii="Times New Roman" w:hAnsi="Times New Roman" w:cs="Times New Roman"/>
        </w:rPr>
      </w:pPr>
      <w:r>
        <w:rPr>
          <w:rFonts w:hint="default" w:ascii="Times New Roman" w:hAnsi="Times New Roman" w:cs="Times New Roman"/>
        </w:rPr>
        <w:t>• Replacing shorthand words</w:t>
      </w:r>
    </w:p>
    <w:p w14:paraId="58C7DD0B">
      <w:pPr>
        <w:rPr>
          <w:rFonts w:hint="default" w:ascii="Times New Roman" w:hAnsi="Times New Roman" w:cs="Times New Roman"/>
        </w:rPr>
      </w:pPr>
    </w:p>
    <w:p w14:paraId="12375A95">
      <w:pPr>
        <w:rPr>
          <w:rFonts w:hint="default" w:ascii="Times New Roman" w:hAnsi="Times New Roman" w:cs="Times New Roman"/>
        </w:rPr>
      </w:pPr>
      <w:r>
        <w:rPr>
          <w:rFonts w:hint="default" w:ascii="Times New Roman" w:hAnsi="Times New Roman" w:cs="Times New Roman"/>
          <w:b/>
          <w:bCs/>
          <w:lang w:val="en-US"/>
        </w:rPr>
        <w:t>5</w:t>
      </w:r>
      <w:r>
        <w:rPr>
          <w:rFonts w:hint="default" w:ascii="Times New Roman" w:hAnsi="Times New Roman" w:cs="Times New Roman"/>
          <w:b/>
          <w:bCs/>
        </w:rPr>
        <w:t xml:space="preserve">.6 </w:t>
      </w:r>
      <w:r>
        <w:rPr>
          <w:rFonts w:hint="default" w:ascii="Times New Roman" w:hAnsi="Times New Roman" w:cs="Times New Roman"/>
        </w:rPr>
        <w:t>Keyword Analysis</w:t>
      </w:r>
    </w:p>
    <w:p w14:paraId="25E76EDA">
      <w:pPr>
        <w:rPr>
          <w:rFonts w:hint="default" w:ascii="Times New Roman" w:hAnsi="Times New Roman" w:cs="Times New Roman"/>
        </w:rPr>
      </w:pPr>
      <w:r>
        <w:rPr>
          <w:rFonts w:hint="default" w:ascii="Times New Roman" w:hAnsi="Times New Roman" w:cs="Times New Roman"/>
        </w:rPr>
        <w:t>The system counts and displays tickets containing specified keywords.</w:t>
      </w:r>
    </w:p>
    <w:p w14:paraId="63B1F602">
      <w:pPr>
        <w:rPr>
          <w:rFonts w:hint="default" w:ascii="Times New Roman" w:hAnsi="Times New Roman" w:cs="Times New Roman"/>
        </w:rPr>
      </w:pPr>
    </w:p>
    <w:p w14:paraId="4A421EDA">
      <w:pPr>
        <w:rPr>
          <w:rFonts w:hint="default" w:ascii="Times New Roman" w:hAnsi="Times New Roman" w:cs="Times New Roman"/>
        </w:rPr>
      </w:pPr>
      <w:r>
        <w:rPr>
          <w:rFonts w:hint="default" w:ascii="Times New Roman" w:hAnsi="Times New Roman" w:cs="Times New Roman"/>
          <w:b/>
          <w:bCs/>
          <w:lang w:val="en-US"/>
        </w:rPr>
        <w:t>5</w:t>
      </w:r>
      <w:r>
        <w:rPr>
          <w:rFonts w:hint="default" w:ascii="Times New Roman" w:hAnsi="Times New Roman" w:cs="Times New Roman"/>
          <w:b/>
          <w:bCs/>
        </w:rPr>
        <w:t>.7</w:t>
      </w:r>
      <w:r>
        <w:rPr>
          <w:rFonts w:hint="default" w:ascii="Times New Roman" w:hAnsi="Times New Roman" w:cs="Times New Roman"/>
        </w:rPr>
        <w:t xml:space="preserve"> Report Generation</w:t>
      </w:r>
    </w:p>
    <w:p w14:paraId="53D21FCC">
      <w:pPr>
        <w:rPr>
          <w:rFonts w:hint="default" w:ascii="Times New Roman" w:hAnsi="Times New Roman" w:cs="Times New Roman"/>
        </w:rPr>
      </w:pPr>
      <w:r>
        <w:rPr>
          <w:rFonts w:hint="default" w:ascii="Times New Roman" w:hAnsi="Times New Roman" w:cs="Times New Roman"/>
        </w:rPr>
        <w:t>• Cleaned ticket data</w:t>
      </w:r>
    </w:p>
    <w:p w14:paraId="513D8063">
      <w:pPr>
        <w:rPr>
          <w:rFonts w:hint="default" w:ascii="Times New Roman" w:hAnsi="Times New Roman" w:cs="Times New Roman"/>
        </w:rPr>
      </w:pPr>
      <w:r>
        <w:rPr>
          <w:rFonts w:hint="default" w:ascii="Times New Roman" w:hAnsi="Times New Roman" w:cs="Times New Roman"/>
        </w:rPr>
        <w:t>• Priority analysis report</w:t>
      </w:r>
    </w:p>
    <w:p w14:paraId="2DDC1E63">
      <w:pPr>
        <w:rPr>
          <w:rFonts w:hint="default" w:ascii="Times New Roman" w:hAnsi="Times New Roman" w:cs="Times New Roman"/>
        </w:rPr>
      </w:pPr>
      <w:r>
        <w:rPr>
          <w:rFonts w:hint="default" w:ascii="Times New Roman" w:hAnsi="Times New Roman" w:cs="Times New Roman"/>
        </w:rPr>
        <w:t>• Longest issue description report</w:t>
      </w:r>
    </w:p>
    <w:p w14:paraId="1CCFE918">
      <w:pPr>
        <w:rPr>
          <w:rFonts w:hint="default" w:ascii="Times New Roman" w:hAnsi="Times New Roman" w:cs="Times New Roman"/>
        </w:rPr>
      </w:pPr>
      <w:r>
        <w:rPr>
          <w:rFonts w:hint="default" w:ascii="Times New Roman" w:hAnsi="Times New Roman" w:cs="Times New Roman"/>
        </w:rPr>
        <w:t>• Unique words report</w:t>
      </w:r>
    </w:p>
    <w:p w14:paraId="62BF7968">
      <w:pPr>
        <w:rPr>
          <w:rFonts w:hint="default" w:ascii="Times New Roman" w:hAnsi="Times New Roman" w:cs="Times New Roman"/>
          <w:b/>
          <w:bCs/>
        </w:rPr>
      </w:pPr>
      <w:r>
        <w:rPr>
          <w:rFonts w:hint="default" w:ascii="Times New Roman" w:hAnsi="Times New Roman" w:cs="Times New Roman"/>
          <w:b/>
          <w:bCs/>
          <w:lang w:val="en-US"/>
        </w:rPr>
        <w:t>6</w:t>
      </w:r>
      <w:r>
        <w:rPr>
          <w:rFonts w:hint="default" w:ascii="Times New Roman" w:hAnsi="Times New Roman" w:cs="Times New Roman"/>
          <w:b/>
          <w:bCs/>
        </w:rPr>
        <w:t>. Data Processing Methodology</w:t>
      </w:r>
    </w:p>
    <w:p w14:paraId="716585AE">
      <w:pPr>
        <w:rPr>
          <w:rFonts w:hint="default" w:ascii="Times New Roman" w:hAnsi="Times New Roman" w:cs="Times New Roman"/>
        </w:rPr>
      </w:pPr>
      <w:r>
        <w:rPr>
          <w:rFonts w:hint="default" w:ascii="Times New Roman" w:hAnsi="Times New Roman" w:cs="Times New Roman"/>
        </w:rPr>
        <w:t>Data Collection:</w:t>
      </w:r>
    </w:p>
    <w:p w14:paraId="3889B6F6">
      <w:pPr>
        <w:rPr>
          <w:rFonts w:hint="default" w:ascii="Times New Roman" w:hAnsi="Times New Roman" w:cs="Times New Roman"/>
        </w:rPr>
      </w:pPr>
      <w:r>
        <w:rPr>
          <w:rFonts w:hint="default" w:ascii="Times New Roman" w:hAnsi="Times New Roman" w:cs="Times New Roman"/>
        </w:rPr>
        <w:t>Ticket information is collected from predefined records and user inputs.</w:t>
      </w:r>
    </w:p>
    <w:p w14:paraId="3E618E8C">
      <w:pPr>
        <w:rPr>
          <w:rFonts w:hint="default" w:ascii="Times New Roman" w:hAnsi="Times New Roman" w:cs="Times New Roman"/>
        </w:rPr>
      </w:pPr>
      <w:r>
        <w:rPr>
          <w:rFonts w:hint="default" w:ascii="Times New Roman" w:hAnsi="Times New Roman" w:cs="Times New Roman"/>
        </w:rPr>
        <w:t>Data Cleaning:</w:t>
      </w:r>
    </w:p>
    <w:p w14:paraId="4C25D56D">
      <w:pPr>
        <w:rPr>
          <w:rFonts w:hint="default" w:ascii="Times New Roman" w:hAnsi="Times New Roman" w:cs="Times New Roman"/>
        </w:rPr>
      </w:pPr>
      <w:r>
        <w:rPr>
          <w:rFonts w:hint="default" w:ascii="Times New Roman" w:hAnsi="Times New Roman" w:cs="Times New Roman"/>
        </w:rPr>
        <w:t>• Removing punctuation</w:t>
      </w:r>
    </w:p>
    <w:p w14:paraId="5DED36B8">
      <w:pPr>
        <w:rPr>
          <w:rFonts w:hint="default" w:ascii="Times New Roman" w:hAnsi="Times New Roman" w:cs="Times New Roman"/>
        </w:rPr>
      </w:pPr>
      <w:r>
        <w:rPr>
          <w:rFonts w:hint="default" w:ascii="Times New Roman" w:hAnsi="Times New Roman" w:cs="Times New Roman"/>
        </w:rPr>
        <w:t>• Converting text to lowercase</w:t>
      </w:r>
    </w:p>
    <w:p w14:paraId="08EB9170">
      <w:pPr>
        <w:rPr>
          <w:rFonts w:hint="default" w:ascii="Times New Roman" w:hAnsi="Times New Roman" w:cs="Times New Roman"/>
        </w:rPr>
      </w:pPr>
      <w:r>
        <w:rPr>
          <w:rFonts w:hint="default" w:ascii="Times New Roman" w:hAnsi="Times New Roman" w:cs="Times New Roman"/>
        </w:rPr>
        <w:t>• Eliminating extra spaces</w:t>
      </w:r>
    </w:p>
    <w:p w14:paraId="289B7DB5">
      <w:pPr>
        <w:rPr>
          <w:rFonts w:hint="default" w:ascii="Times New Roman" w:hAnsi="Times New Roman" w:cs="Times New Roman"/>
        </w:rPr>
      </w:pPr>
      <w:r>
        <w:rPr>
          <w:rFonts w:hint="default" w:ascii="Times New Roman" w:hAnsi="Times New Roman" w:cs="Times New Roman"/>
        </w:rPr>
        <w:t>• Standardizing shorthand expressions</w:t>
      </w:r>
    </w:p>
    <w:p w14:paraId="2CBCBE32">
      <w:pPr>
        <w:rPr>
          <w:rFonts w:hint="default" w:ascii="Times New Roman" w:hAnsi="Times New Roman" w:cs="Times New Roman"/>
        </w:rPr>
      </w:pPr>
      <w:r>
        <w:rPr>
          <w:rFonts w:hint="default" w:ascii="Times New Roman" w:hAnsi="Times New Roman" w:cs="Times New Roman"/>
        </w:rPr>
        <w:t>Data Analysis:</w:t>
      </w:r>
    </w:p>
    <w:p w14:paraId="78109C23">
      <w:pPr>
        <w:rPr>
          <w:rFonts w:hint="default" w:ascii="Times New Roman" w:hAnsi="Times New Roman" w:cs="Times New Roman"/>
        </w:rPr>
      </w:pPr>
      <w:r>
        <w:rPr>
          <w:rFonts w:hint="default" w:ascii="Times New Roman" w:hAnsi="Times New Roman" w:cs="Times New Roman"/>
        </w:rPr>
        <w:t>• Frequently occurring keywords</w:t>
      </w:r>
    </w:p>
    <w:p w14:paraId="46901456">
      <w:pPr>
        <w:rPr>
          <w:rFonts w:hint="default" w:ascii="Times New Roman" w:hAnsi="Times New Roman" w:cs="Times New Roman"/>
        </w:rPr>
      </w:pPr>
      <w:r>
        <w:rPr>
          <w:rFonts w:hint="default" w:ascii="Times New Roman" w:hAnsi="Times New Roman" w:cs="Times New Roman"/>
        </w:rPr>
        <w:t>• Priority distribution</w:t>
      </w:r>
    </w:p>
    <w:p w14:paraId="3A204F64">
      <w:pPr>
        <w:rPr>
          <w:rFonts w:hint="default" w:ascii="Times New Roman" w:hAnsi="Times New Roman" w:cs="Times New Roman"/>
        </w:rPr>
      </w:pPr>
      <w:r>
        <w:rPr>
          <w:rFonts w:hint="default" w:ascii="Times New Roman" w:hAnsi="Times New Roman" w:cs="Times New Roman"/>
        </w:rPr>
        <w:t>• Ticket complexity based on description length</w:t>
      </w:r>
    </w:p>
    <w:p w14:paraId="1376C9F4">
      <w:pPr>
        <w:rPr>
          <w:rFonts w:hint="default" w:ascii="Times New Roman" w:hAnsi="Times New Roman" w:cs="Times New Roman"/>
        </w:rPr>
      </w:pPr>
      <w:r>
        <w:rPr>
          <w:rFonts w:hint="default" w:ascii="Times New Roman" w:hAnsi="Times New Roman" w:cs="Times New Roman"/>
        </w:rPr>
        <w:t>• Vocabulary diversity through unique word extraction</w:t>
      </w:r>
    </w:p>
    <w:p w14:paraId="3D223692">
      <w:pPr>
        <w:rPr>
          <w:rFonts w:hint="default" w:ascii="Times New Roman" w:hAnsi="Times New Roman" w:cs="Times New Roman"/>
        </w:rPr>
      </w:pPr>
    </w:p>
    <w:p w14:paraId="58DCD108">
      <w:pPr>
        <w:rPr>
          <w:rFonts w:hint="default" w:ascii="Times New Roman" w:hAnsi="Times New Roman" w:cs="Times New Roman"/>
          <w:b/>
          <w:bCs/>
        </w:rPr>
      </w:pPr>
      <w:r>
        <w:rPr>
          <w:rFonts w:hint="default" w:ascii="Times New Roman" w:hAnsi="Times New Roman" w:cs="Times New Roman"/>
          <w:b/>
          <w:bCs/>
          <w:lang w:val="en-US"/>
        </w:rPr>
        <w:t>7</w:t>
      </w:r>
      <w:r>
        <w:rPr>
          <w:rFonts w:hint="default" w:ascii="Times New Roman" w:hAnsi="Times New Roman" w:cs="Times New Roman"/>
          <w:b/>
          <w:bCs/>
        </w:rPr>
        <w:t>. Reports and Insights</w:t>
      </w:r>
    </w:p>
    <w:p w14:paraId="20FB62A1">
      <w:pPr>
        <w:rPr>
          <w:rFonts w:hint="default" w:ascii="Times New Roman" w:hAnsi="Times New Roman" w:cs="Times New Roman"/>
        </w:rPr>
      </w:pPr>
      <w:r>
        <w:rPr>
          <w:rFonts w:hint="default" w:ascii="Times New Roman" w:hAnsi="Times New Roman" w:cs="Times New Roman"/>
        </w:rPr>
        <w:t>Priority Analysis:</w:t>
      </w:r>
    </w:p>
    <w:p w14:paraId="195EC5D0">
      <w:pPr>
        <w:rPr>
          <w:rFonts w:hint="default" w:ascii="Times New Roman" w:hAnsi="Times New Roman" w:cs="Times New Roman"/>
        </w:rPr>
      </w:pPr>
      <w:r>
        <w:rPr>
          <w:rFonts w:hint="default" w:ascii="Times New Roman" w:hAnsi="Times New Roman" w:cs="Times New Roman"/>
        </w:rPr>
        <w:t>• High Priority</w:t>
      </w:r>
    </w:p>
    <w:p w14:paraId="0E23E5F6">
      <w:pPr>
        <w:rPr>
          <w:rFonts w:hint="default" w:ascii="Times New Roman" w:hAnsi="Times New Roman" w:cs="Times New Roman"/>
        </w:rPr>
      </w:pPr>
      <w:r>
        <w:rPr>
          <w:rFonts w:hint="default" w:ascii="Times New Roman" w:hAnsi="Times New Roman" w:cs="Times New Roman"/>
        </w:rPr>
        <w:t>• Medium Priority</w:t>
      </w:r>
      <w:bookmarkStart w:id="0" w:name="_GoBack"/>
      <w:bookmarkEnd w:id="0"/>
    </w:p>
    <w:p w14:paraId="4353E32E">
      <w:pPr>
        <w:rPr>
          <w:rFonts w:hint="default" w:ascii="Times New Roman" w:hAnsi="Times New Roman" w:cs="Times New Roman"/>
        </w:rPr>
      </w:pPr>
      <w:r>
        <w:rPr>
          <w:rFonts w:hint="default" w:ascii="Times New Roman" w:hAnsi="Times New Roman" w:cs="Times New Roman"/>
        </w:rPr>
        <w:t>• Low Priority</w:t>
      </w:r>
    </w:p>
    <w:p w14:paraId="001B7210">
      <w:pPr>
        <w:rPr>
          <w:rFonts w:hint="default" w:ascii="Times New Roman" w:hAnsi="Times New Roman" w:cs="Times New Roman"/>
        </w:rPr>
      </w:pPr>
      <w:r>
        <w:rPr>
          <w:rFonts w:hint="default" w:ascii="Times New Roman" w:hAnsi="Times New Roman" w:cs="Times New Roman"/>
        </w:rPr>
        <w:t>Keyword-Based Insights:</w:t>
      </w:r>
    </w:p>
    <w:p w14:paraId="5E963A55">
      <w:pPr>
        <w:rPr>
          <w:rFonts w:hint="default" w:ascii="Times New Roman" w:hAnsi="Times New Roman" w:cs="Times New Roman"/>
        </w:rPr>
      </w:pPr>
      <w:r>
        <w:rPr>
          <w:rFonts w:hint="default" w:ascii="Times New Roman" w:hAnsi="Times New Roman" w:cs="Times New Roman"/>
        </w:rPr>
        <w:t>• Poor</w:t>
      </w:r>
    </w:p>
    <w:p w14:paraId="45352184">
      <w:pPr>
        <w:rPr>
          <w:rFonts w:hint="default" w:ascii="Times New Roman" w:hAnsi="Times New Roman" w:cs="Times New Roman"/>
        </w:rPr>
      </w:pPr>
      <w:r>
        <w:rPr>
          <w:rFonts w:hint="default" w:ascii="Times New Roman" w:hAnsi="Times New Roman" w:cs="Times New Roman"/>
        </w:rPr>
        <w:t>• Good</w:t>
      </w:r>
    </w:p>
    <w:p w14:paraId="3E42A6ED">
      <w:pPr>
        <w:rPr>
          <w:rFonts w:hint="default" w:ascii="Times New Roman" w:hAnsi="Times New Roman" w:cs="Times New Roman"/>
        </w:rPr>
      </w:pPr>
      <w:r>
        <w:rPr>
          <w:rFonts w:hint="default" w:ascii="Times New Roman" w:hAnsi="Times New Roman" w:cs="Times New Roman"/>
        </w:rPr>
        <w:t>• Slow</w:t>
      </w:r>
    </w:p>
    <w:p w14:paraId="2A5F4234">
      <w:pPr>
        <w:rPr>
          <w:rFonts w:hint="default" w:ascii="Times New Roman" w:hAnsi="Times New Roman" w:cs="Times New Roman"/>
        </w:rPr>
      </w:pPr>
      <w:r>
        <w:rPr>
          <w:rFonts w:hint="default" w:ascii="Times New Roman" w:hAnsi="Times New Roman" w:cs="Times New Roman"/>
        </w:rPr>
        <w:t>• Excellent</w:t>
      </w:r>
    </w:p>
    <w:p w14:paraId="32BC06E6">
      <w:pPr>
        <w:rPr>
          <w:rFonts w:hint="default" w:ascii="Times New Roman" w:hAnsi="Times New Roman" w:cs="Times New Roman"/>
        </w:rPr>
      </w:pPr>
      <w:r>
        <w:rPr>
          <w:rFonts w:hint="default" w:ascii="Times New Roman" w:hAnsi="Times New Roman" w:cs="Times New Roman"/>
        </w:rPr>
        <w:t>Longest Issue Description:</w:t>
      </w:r>
    </w:p>
    <w:p w14:paraId="359B6D98">
      <w:pPr>
        <w:rPr>
          <w:rFonts w:hint="default" w:ascii="Times New Roman" w:hAnsi="Times New Roman" w:cs="Times New Roman"/>
        </w:rPr>
      </w:pPr>
      <w:r>
        <w:rPr>
          <w:rFonts w:hint="default" w:ascii="Times New Roman" w:hAnsi="Times New Roman" w:cs="Times New Roman"/>
        </w:rPr>
        <w:t>Identifies the ticket containing the highest number of words.</w:t>
      </w:r>
    </w:p>
    <w:p w14:paraId="27DDE3D3">
      <w:pPr>
        <w:rPr>
          <w:rFonts w:hint="default" w:ascii="Times New Roman" w:hAnsi="Times New Roman" w:cs="Times New Roman"/>
        </w:rPr>
      </w:pPr>
      <w:r>
        <w:rPr>
          <w:rFonts w:hint="default" w:ascii="Times New Roman" w:hAnsi="Times New Roman" w:cs="Times New Roman"/>
        </w:rPr>
        <w:t>Unique Word Analysis:</w:t>
      </w:r>
    </w:p>
    <w:p w14:paraId="5E425959">
      <w:pPr>
        <w:rPr>
          <w:rFonts w:hint="default" w:ascii="Times New Roman" w:hAnsi="Times New Roman" w:cs="Times New Roman"/>
        </w:rPr>
      </w:pPr>
      <w:r>
        <w:rPr>
          <w:rFonts w:hint="default" w:ascii="Times New Roman" w:hAnsi="Times New Roman" w:cs="Times New Roman"/>
        </w:rPr>
        <w:t>Displays all distinct words used across issue descriptions.</w:t>
      </w:r>
    </w:p>
    <w:p w14:paraId="2CC584E2">
      <w:pPr>
        <w:rPr>
          <w:rFonts w:hint="default" w:ascii="Times New Roman" w:hAnsi="Times New Roman" w:cs="Times New Roman"/>
        </w:rPr>
      </w:pPr>
    </w:p>
    <w:p w14:paraId="5B5BAEEE">
      <w:pPr>
        <w:rPr>
          <w:rFonts w:hint="default" w:ascii="Times New Roman" w:hAnsi="Times New Roman" w:cs="Times New Roman"/>
          <w:b/>
          <w:bCs/>
        </w:rPr>
      </w:pPr>
      <w:r>
        <w:rPr>
          <w:rFonts w:hint="default" w:ascii="Times New Roman" w:hAnsi="Times New Roman" w:cs="Times New Roman"/>
          <w:b/>
          <w:bCs/>
          <w:lang w:val="en-US"/>
        </w:rPr>
        <w:t>8</w:t>
      </w:r>
      <w:r>
        <w:rPr>
          <w:rFonts w:hint="default" w:ascii="Times New Roman" w:hAnsi="Times New Roman" w:cs="Times New Roman"/>
          <w:b/>
          <w:bCs/>
        </w:rPr>
        <w:t>. Expected Outcomes</w:t>
      </w:r>
    </w:p>
    <w:p w14:paraId="359CDF7A">
      <w:pPr>
        <w:rPr>
          <w:rFonts w:hint="default" w:ascii="Times New Roman" w:hAnsi="Times New Roman" w:cs="Times New Roman"/>
        </w:rPr>
      </w:pPr>
      <w:r>
        <w:rPr>
          <w:rFonts w:hint="default" w:ascii="Times New Roman" w:hAnsi="Times New Roman" w:cs="Times New Roman"/>
        </w:rPr>
        <w:t>• Manage customer support ticket records.</w:t>
      </w:r>
    </w:p>
    <w:p w14:paraId="6F4DAA94">
      <w:pPr>
        <w:rPr>
          <w:rFonts w:hint="default" w:ascii="Times New Roman" w:hAnsi="Times New Roman" w:cs="Times New Roman"/>
        </w:rPr>
      </w:pPr>
      <w:r>
        <w:rPr>
          <w:rFonts w:hint="default" w:ascii="Times New Roman" w:hAnsi="Times New Roman" w:cs="Times New Roman"/>
        </w:rPr>
        <w:t>• Standardize issue descriptions.</w:t>
      </w:r>
    </w:p>
    <w:p w14:paraId="3D3CFAAC">
      <w:pPr>
        <w:rPr>
          <w:rFonts w:hint="default" w:ascii="Times New Roman" w:hAnsi="Times New Roman" w:cs="Times New Roman"/>
        </w:rPr>
      </w:pPr>
      <w:r>
        <w:rPr>
          <w:rFonts w:hint="default" w:ascii="Times New Roman" w:hAnsi="Times New Roman" w:cs="Times New Roman"/>
        </w:rPr>
        <w:t>• Identify frequently mentioned service issues.</w:t>
      </w:r>
    </w:p>
    <w:p w14:paraId="217FF784">
      <w:pPr>
        <w:rPr>
          <w:rFonts w:hint="default" w:ascii="Times New Roman" w:hAnsi="Times New Roman" w:cs="Times New Roman"/>
        </w:rPr>
      </w:pPr>
      <w:r>
        <w:rPr>
          <w:rFonts w:hint="default" w:ascii="Times New Roman" w:hAnsi="Times New Roman" w:cs="Times New Roman"/>
        </w:rPr>
        <w:t>• Understand ticket priority distribution.</w:t>
      </w:r>
    </w:p>
    <w:p w14:paraId="2F2B0D37">
      <w:pPr>
        <w:rPr>
          <w:rFonts w:hint="default" w:ascii="Times New Roman" w:hAnsi="Times New Roman" w:cs="Times New Roman"/>
        </w:rPr>
      </w:pPr>
      <w:r>
        <w:rPr>
          <w:rFonts w:hint="default" w:ascii="Times New Roman" w:hAnsi="Times New Roman" w:cs="Times New Roman"/>
        </w:rPr>
        <w:t>• Discover patterns and trends in customer feedback.</w:t>
      </w:r>
    </w:p>
    <w:p w14:paraId="37BF8FBE">
      <w:pPr>
        <w:rPr>
          <w:rFonts w:hint="default" w:ascii="Times New Roman" w:hAnsi="Times New Roman" w:cs="Times New Roman"/>
        </w:rPr>
      </w:pPr>
      <w:r>
        <w:rPr>
          <w:rFonts w:hint="default" w:ascii="Times New Roman" w:hAnsi="Times New Roman" w:cs="Times New Roman"/>
        </w:rPr>
        <w:t>• Generate meaningful analytical reports.</w:t>
      </w:r>
    </w:p>
    <w:p w14:paraId="6A8C4F2B">
      <w:pPr>
        <w:rPr>
          <w:rFonts w:hint="default" w:ascii="Times New Roman" w:hAnsi="Times New Roman" w:cs="Times New Roman"/>
          <w:b/>
          <w:bCs/>
        </w:rPr>
      </w:pPr>
      <w:r>
        <w:rPr>
          <w:rFonts w:hint="default" w:ascii="Times New Roman" w:hAnsi="Times New Roman" w:cs="Times New Roman"/>
          <w:b/>
          <w:bCs/>
          <w:lang w:val="en-US"/>
        </w:rPr>
        <w:t>9</w:t>
      </w:r>
      <w:r>
        <w:rPr>
          <w:rFonts w:hint="default" w:ascii="Times New Roman" w:hAnsi="Times New Roman" w:cs="Times New Roman"/>
          <w:b/>
          <w:bCs/>
        </w:rPr>
        <w:t>. Conclusion</w:t>
      </w:r>
    </w:p>
    <w:p w14:paraId="0436D6ED">
      <w:pPr>
        <w:rPr>
          <w:rFonts w:hint="default" w:ascii="Times New Roman" w:hAnsi="Times New Roman" w:cs="Times New Roman"/>
        </w:rPr>
      </w:pPr>
      <w:r>
        <w:rPr>
          <w:rFonts w:hint="default" w:ascii="Times New Roman" w:hAnsi="Times New Roman" w:cs="Times New Roman"/>
        </w:rPr>
        <w:t>The Customer Support Ticket Analyser simplifies the management and analysis of customer support tickets. By organizing ticket information, cleaning textual data, and generating analytical reports, the system provides valuable insights into customer issues and support performance.</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701648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738</Words>
  <Characters>4654</Characters>
  <Lines>0</Lines>
  <Paragraphs>0</Paragraphs>
  <TotalTime>5</TotalTime>
  <ScaleCrop>false</ScaleCrop>
  <LinksUpToDate>false</LinksUpToDate>
  <CharactersWithSpaces>5280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durga devi</cp:lastModifiedBy>
  <dcterms:modified xsi:type="dcterms:W3CDTF">2026-06-12T17:54:40Z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eyJoZGlkIjoiNzU0YzlmZDliYzQyMzliMzU0YjU4NzM3N2ZlZjk5NzUiLCJ1c2VySWQiOiI1Njc0ODkyMjkzNTYifQ==</vt:lpwstr>
  </property>
  <property fmtid="{D5CDD505-2E9C-101B-9397-08002B2CF9AE}" pid="3" name="KSOProductBuildVer">
    <vt:lpwstr>1033-12.1.0.26880</vt:lpwstr>
  </property>
  <property fmtid="{D5CDD505-2E9C-101B-9397-08002B2CF9AE}" pid="4" name="ICV">
    <vt:lpwstr>7F038A1FE0EE4EB3AC07E8C398FAE9DF_12</vt:lpwstr>
  </property>
</Properties>
</file>